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line="360" w:lineRule="auto"/>
        <w:jc w:val="center"/>
      </w:pPr>
      <w:r>
        <w:rPr>
          <w:rtl w:val="0"/>
        </w:rPr>
        <w:t>МИНИСТЕРСТВО НАУКИ И ВЫСШЕГО ОБРАЗОВАНИЯ</w:t>
      </w:r>
    </w:p>
    <w:p w14:paraId="00000002">
      <w:pPr>
        <w:spacing w:line="360" w:lineRule="auto"/>
        <w:jc w:val="center"/>
      </w:pPr>
      <w:r>
        <w:rPr>
          <w:rtl w:val="0"/>
        </w:rPr>
        <w:t>РОССИЙСКОЙ ФЕДЕРАЦИИ</w:t>
      </w:r>
    </w:p>
    <w:p w14:paraId="00000003">
      <w:pPr>
        <w:spacing w:line="360" w:lineRule="auto"/>
        <w:jc w:val="center"/>
      </w:pPr>
      <w:r>
        <w:rPr>
          <w:rtl w:val="0"/>
        </w:rPr>
        <w:t xml:space="preserve">ФЕДЕРАЛЬНОЕ ГОСУДАРСТВЕННОЕ БЮДЖЕТНОЕ ОБРАЗОВАТЕЛЬНОЕ УЧРЕЖДЕНИЕ ВЫСШЕГО ОБРАЗОВАНИЯ </w:t>
      </w:r>
    </w:p>
    <w:p w14:paraId="00000004">
      <w:pPr>
        <w:spacing w:line="360" w:lineRule="auto"/>
        <w:jc w:val="center"/>
      </w:pPr>
      <w:r>
        <w:rPr>
          <w:rtl w:val="0"/>
        </w:rPr>
        <w:t>«ВОРОНЕЖСКИЙ ГОСУДАРСТВЕННЫЙ ТЕХНИЧЕСКИЙ УНИВЕРСИТЕТ»</w:t>
      </w:r>
    </w:p>
    <w:p w14:paraId="00000005">
      <w:pPr>
        <w:spacing w:line="360" w:lineRule="auto"/>
        <w:jc w:val="center"/>
      </w:pPr>
      <w:r>
        <w:rPr>
          <w:rtl w:val="0"/>
        </w:rPr>
        <w:t>(ФГБОУ ВО «ВГТУ», ВГТУ)</w:t>
      </w:r>
    </w:p>
    <w:p w14:paraId="00000006"/>
    <w:p w14:paraId="00000007"/>
    <w:p w14:paraId="00000008">
      <w:pPr>
        <w:spacing w:line="360" w:lineRule="auto"/>
        <w:jc w:val="center"/>
      </w:pPr>
      <w:r>
        <w:rPr>
          <w:rtl w:val="0"/>
        </w:rPr>
        <w:t>Факультет информационных технологий и компьютерной безопасности</w:t>
      </w:r>
    </w:p>
    <w:p w14:paraId="00000009">
      <w:pPr>
        <w:pStyle w:val="2"/>
        <w:keepNext w:val="0"/>
        <w:keepLines w:val="0"/>
        <w:shd w:val="clear" w:fill="FFFFFF"/>
        <w:spacing w:after="120" w:line="288" w:lineRule="auto"/>
        <w:rPr>
          <w:b w:val="0"/>
          <w:color w:val="263145"/>
          <w:sz w:val="46"/>
          <w:szCs w:val="46"/>
        </w:rPr>
      </w:pPr>
      <w:bookmarkStart w:id="0" w:name="_58t48dtr97sk" w:colFirst="0" w:colLast="0"/>
      <w:bookmarkEnd w:id="0"/>
      <w:r>
        <w:rPr>
          <w:b w:val="0"/>
          <w:rtl w:val="0"/>
        </w:rPr>
        <w:t>Кафедра автоматизированных и вычислительных систем</w:t>
      </w:r>
    </w:p>
    <w:p w14:paraId="0000000A">
      <w:pPr>
        <w:spacing w:line="360" w:lineRule="auto"/>
        <w:jc w:val="center"/>
      </w:pPr>
    </w:p>
    <w:p w14:paraId="0000000B"/>
    <w:p w14:paraId="0000000C">
      <w:r>
        <w:rPr>
          <w:rtl w:val="0"/>
        </w:rPr>
        <w:t>ОТЧЁТ ПО ЛАБОРАТОРНОЙ РАБОТЕ №4</w:t>
      </w:r>
    </w:p>
    <w:p w14:paraId="0000000D"/>
    <w:p w14:paraId="0000000E"/>
    <w:p w14:paraId="0000000F">
      <w:r>
        <w:rPr>
          <w:rtl w:val="0"/>
        </w:rPr>
        <w:t>По дисциплине: «Системы хранения и обработки данных»</w:t>
      </w:r>
    </w:p>
    <w:p w14:paraId="00000010">
      <w:r>
        <w:rPr>
          <w:rtl w:val="0"/>
        </w:rPr>
        <w:t>Тема: «Основы работы с системой управления версиями Git»</w:t>
      </w:r>
    </w:p>
    <w:p w14:paraId="00000011"/>
    <w:p w14:paraId="00000012">
      <w:r>
        <w:rPr>
          <w:rtl w:val="0"/>
        </w:rPr>
        <w:t>Выполнил работу студент группы змИИВТ-241:                                         Матыкина А.В.</w:t>
      </w:r>
    </w:p>
    <w:p w14:paraId="00000013">
      <w:r>
        <w:rPr>
          <w:rtl w:val="0"/>
        </w:rPr>
        <w:t>подпись, дата</w:t>
      </w:r>
    </w:p>
    <w:p w14:paraId="00000014"/>
    <w:p w14:paraId="00000015">
      <w:r>
        <w:rPr>
          <w:rtl w:val="0"/>
        </w:rPr>
        <w:t>Принял:                                                                                                         Короленко В.В.</w:t>
      </w:r>
    </w:p>
    <w:p w14:paraId="00000016">
      <w:r>
        <w:rPr>
          <w:rtl w:val="0"/>
        </w:rPr>
        <w:t>подпись, дата</w:t>
      </w:r>
    </w:p>
    <w:p w14:paraId="00000017">
      <w:r>
        <w:rPr>
          <w:rtl w:val="0"/>
        </w:rPr>
        <w:t>Воронеж 2024</w:t>
      </w:r>
    </w:p>
    <w:p w14:paraId="657D4953">
      <w:pPr>
        <w:pStyle w:val="2"/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rPr>
          <w:rtl w:val="0"/>
        </w:rPr>
      </w:pPr>
      <w:bookmarkStart w:id="1" w:name="_9wot101ywqqb" w:colFirst="0" w:colLast="0"/>
      <w:bookmarkEnd w:id="1"/>
    </w:p>
    <w:p w14:paraId="00000018">
      <w:pPr>
        <w:pStyle w:val="2"/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</w:pPr>
      <w:bookmarkStart w:id="3" w:name="_GoBack"/>
      <w:bookmarkEnd w:id="3"/>
      <w:r>
        <w:rPr>
          <w:rtl w:val="0"/>
        </w:rPr>
        <w:t>Учебная задача</w:t>
      </w:r>
    </w:p>
    <w:p w14:paraId="00000019">
      <w:pPr>
        <w:numPr>
          <w:ilvl w:val="0"/>
          <w:numId w:val="1"/>
        </w:numPr>
        <w:spacing w:line="276" w:lineRule="auto"/>
        <w:ind w:left="720" w:hanging="360"/>
        <w:rPr>
          <w:u w:val="none"/>
        </w:rPr>
      </w:pPr>
      <w:r>
        <w:rPr>
          <w:rtl w:val="0"/>
        </w:rPr>
        <w:t>Создать профиль на платформе github</w:t>
      </w:r>
    </w:p>
    <w:p w14:paraId="0000001A">
      <w:pPr>
        <w:spacing w:line="276" w:lineRule="auto"/>
        <w:ind w:left="0" w:firstLine="0"/>
      </w:pPr>
      <w:r>
        <w:rPr>
          <w:rtl w:val="0"/>
        </w:rPr>
        <w:t xml:space="preserve">Для создания профиля на github необходимо зарегистрироваться на платформе, перейдя по ссылке </w:t>
      </w:r>
      <w:r>
        <w:fldChar w:fldCharType="begin"/>
      </w:r>
      <w:r>
        <w:instrText xml:space="preserve"> HYPERLINK "https://github.com/signup?ref_cta=Sign+up&amp;ref_loc=header+logged+out&amp;ref_page=%2F&amp;source=header-home" \h </w:instrText>
      </w:r>
      <w:r>
        <w:fldChar w:fldCharType="separate"/>
      </w:r>
      <w:r>
        <w:rPr>
          <w:color w:val="1155CC"/>
          <w:u w:val="single"/>
          <w:rtl w:val="0"/>
        </w:rPr>
        <w:t>https://github.com/signup?ref_cta=Sign+up&amp;ref_loc=header+logged+out&amp;ref_page=%2F&amp;source=header-home</w:t>
      </w:r>
      <w:r>
        <w:rPr>
          <w:color w:val="1155CC"/>
          <w:u w:val="single"/>
          <w:rtl w:val="0"/>
        </w:rPr>
        <w:fldChar w:fldCharType="end"/>
      </w:r>
      <w:r>
        <w:rPr>
          <w:rtl w:val="0"/>
        </w:rPr>
        <w:t>.</w:t>
      </w:r>
    </w:p>
    <w:p w14:paraId="0000001B">
      <w:pPr>
        <w:spacing w:line="276" w:lineRule="auto"/>
        <w:ind w:left="0" w:firstLine="0"/>
      </w:pPr>
      <w:r>
        <w:rPr>
          <w:rtl w:val="0"/>
        </w:rPr>
        <w:t xml:space="preserve">После создания необходимо авторизоваться, перейдя по ссылке: </w:t>
      </w:r>
      <w:r>
        <w:fldChar w:fldCharType="begin"/>
      </w:r>
      <w:r>
        <w:instrText xml:space="preserve"> HYPERLINK "https://github.com/login?return_to=https%3A%2F%2Fgithub.com%2Fsignup%3Fref_cta%3DSign%2Bup%26ref_loc%3Dheader%2Blogged%2Bout%26ref_page%3D%252F%26source%3Dheader-home" \h </w:instrText>
      </w:r>
      <w:r>
        <w:fldChar w:fldCharType="separate"/>
      </w:r>
      <w:r>
        <w:rPr>
          <w:color w:val="1155CC"/>
          <w:u w:val="single"/>
          <w:rtl w:val="0"/>
        </w:rPr>
        <w:t>https://github.com/login?return_to=https%3A%2F%2Fgithub.com%2Fsignup%3Fref_cta%3DSign%2Bup%26ref_loc%3Dheader%2Blogged%2Bout%26ref_page%3D%252F%26source%3Dheader-home</w:t>
      </w:r>
      <w:r>
        <w:rPr>
          <w:color w:val="1155CC"/>
          <w:u w:val="single"/>
          <w:rtl w:val="0"/>
        </w:rPr>
        <w:fldChar w:fldCharType="end"/>
      </w:r>
    </w:p>
    <w:p w14:paraId="0000001C">
      <w:pPr>
        <w:spacing w:line="276" w:lineRule="auto"/>
        <w:ind w:left="0" w:firstLine="0"/>
      </w:pPr>
      <w:r>
        <w:rPr>
          <w:rtl w:val="0"/>
        </w:rPr>
        <w:t>В результате совершен вход на платформу:</w:t>
      </w:r>
    </w:p>
    <w:p w14:paraId="0000001D">
      <w:pPr>
        <w:spacing w:line="276" w:lineRule="auto"/>
        <w:ind w:left="0" w:firstLine="0"/>
      </w:pPr>
      <w:r>
        <w:drawing>
          <wp:inline distT="114300" distB="114300" distL="114300" distR="114300">
            <wp:extent cx="5943600" cy="29845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>
      <w:pPr>
        <w:spacing w:line="276" w:lineRule="auto"/>
        <w:ind w:left="0" w:firstLine="0"/>
      </w:pPr>
    </w:p>
    <w:p w14:paraId="0000001F">
      <w:pPr>
        <w:pageBreakBefore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720" w:hanging="360"/>
        <w:rPr>
          <w:u w:val="none"/>
        </w:rPr>
      </w:pPr>
      <w:r>
        <w:rPr>
          <w:rtl w:val="0"/>
        </w:rPr>
        <w:t>Создать репозиторий на платформе github</w:t>
      </w:r>
    </w:p>
    <w:p w14:paraId="00000020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0" w:firstLine="0"/>
      </w:pPr>
      <w:r>
        <w:rPr>
          <w:rtl w:val="0"/>
        </w:rPr>
        <w:t>Результат создания нового репозитория: окно репозитория</w:t>
      </w:r>
    </w:p>
    <w:p w14:paraId="00000021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0" w:firstLine="0"/>
      </w:pPr>
      <w:r>
        <w:drawing>
          <wp:inline distT="114300" distB="114300" distL="114300" distR="114300">
            <wp:extent cx="5943600" cy="2794000"/>
            <wp:effectExtent l="0" t="0" r="0" b="0"/>
            <wp:docPr id="2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>
      <w:pPr>
        <w:pageBreakBefore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720" w:hanging="360"/>
        <w:rPr>
          <w:u w:val="none"/>
        </w:rPr>
      </w:pPr>
      <w:r>
        <w:rPr>
          <w:rtl w:val="0"/>
        </w:rPr>
        <w:t>Добавить комментарий в файл readme.md о создании репозитория, указать цель лабораторной работы, фамилии, имена, отчества участников команды вашего проекта. Репозиторий создавать один на команду (не более 4 человек).</w:t>
      </w:r>
    </w:p>
    <w:p w14:paraId="00000023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</w:pPr>
      <w:r>
        <w:rPr>
          <w:rtl w:val="0"/>
        </w:rPr>
        <w:t>Для добавления комментария перейти в редактор readme (по клику на ссылку на readme). Текст можно добавлять в виде html разметки. После того, как добавлен нужный текст – нажать на кнопку Commit changes, ввести заголовок и комментарий к комиту:</w:t>
      </w:r>
    </w:p>
    <w:p w14:paraId="00000024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</w:pPr>
      <w:r>
        <w:drawing>
          <wp:inline distT="114300" distB="114300" distL="114300" distR="114300">
            <wp:extent cx="5943600" cy="2565400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5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</w:pPr>
      <w:r>
        <w:rPr>
          <w:rtl w:val="0"/>
        </w:rPr>
        <w:t>Результат:</w:t>
      </w:r>
    </w:p>
    <w:p w14:paraId="00000026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</w:pPr>
      <w:r>
        <w:drawing>
          <wp:inline distT="114300" distB="114300" distL="114300" distR="114300">
            <wp:extent cx="5943600" cy="2971800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7">
      <w:pPr>
        <w:pageBreakBefore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720" w:hanging="360"/>
        <w:rPr>
          <w:u w:val="none"/>
        </w:rPr>
      </w:pPr>
      <w:r>
        <w:rPr>
          <w:rtl w:val="0"/>
        </w:rPr>
        <w:t>Скачать и установить git на локальный компьютер (при необходимости). Запустить.</w:t>
      </w:r>
    </w:p>
    <w:p w14:paraId="00000028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0" w:firstLine="0"/>
      </w:pPr>
      <w:r>
        <w:rPr>
          <w:rtl w:val="0"/>
        </w:rPr>
        <w:t>Для проверки скачанного git используется команда git --version</w:t>
      </w:r>
    </w:p>
    <w:p w14:paraId="00000029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0" w:firstLine="0"/>
      </w:pPr>
      <w:r>
        <w:drawing>
          <wp:inline distT="114300" distB="114300" distL="114300" distR="114300">
            <wp:extent cx="5505450" cy="352425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0" w:firstLine="0"/>
      </w:pPr>
      <w:r>
        <w:rPr>
          <w:rtl w:val="0"/>
        </w:rPr>
        <w:t>Необходимо привязать git к аккаунту: git config --global user.name "ваше имя"</w:t>
      </w:r>
    </w:p>
    <w:p w14:paraId="0000002B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0" w:firstLine="0"/>
      </w:pPr>
      <w:r>
        <w:drawing>
          <wp:inline distT="114300" distB="114300" distL="114300" distR="114300">
            <wp:extent cx="5943600" cy="3530600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C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0" w:firstLine="0"/>
      </w:pPr>
      <w:r>
        <w:rPr>
          <w:rtl w:val="0"/>
        </w:rPr>
        <w:t>Добавить электронную почту:</w:t>
      </w:r>
    </w:p>
    <w:p w14:paraId="0000002D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0" w:firstLine="0"/>
      </w:pPr>
      <w:r>
        <w:drawing>
          <wp:inline distT="114300" distB="114300" distL="114300" distR="114300">
            <wp:extent cx="5943600" cy="35814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E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0" w:firstLine="0"/>
      </w:pPr>
      <w:r>
        <w:rPr>
          <w:rtl w:val="0"/>
        </w:rPr>
        <w:t>Далее необходимо создать ssh ключ для передачи команд в git:</w:t>
      </w:r>
    </w:p>
    <w:p w14:paraId="0000002F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0" w:firstLine="0"/>
      </w:pPr>
      <w:r>
        <w:drawing>
          <wp:inline distT="114300" distB="114300" distL="114300" distR="114300">
            <wp:extent cx="5943600" cy="31623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0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0" w:firstLine="0"/>
      </w:pPr>
      <w:r>
        <w:drawing>
          <wp:inline distT="114300" distB="114300" distL="114300" distR="114300">
            <wp:extent cx="5943600" cy="2997200"/>
            <wp:effectExtent l="0" t="0" r="0" b="0"/>
            <wp:docPr id="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1">
      <w:pPr>
        <w:numPr>
          <w:ilvl w:val="0"/>
          <w:numId w:val="1"/>
        </w:numPr>
        <w:spacing w:before="240" w:after="240" w:line="276" w:lineRule="auto"/>
        <w:ind w:left="720" w:hanging="360"/>
      </w:pPr>
      <w:r>
        <w:rPr>
          <w:sz w:val="14"/>
          <w:szCs w:val="14"/>
          <w:rtl w:val="0"/>
        </w:rPr>
        <w:t xml:space="preserve"> </w:t>
      </w:r>
      <w:r>
        <w:rPr>
          <w:rtl w:val="0"/>
        </w:rPr>
        <w:t>Ветка main (master) является основной веткой для вашего будущего проекта и воспринимается как своего рода «чистовик». Поэтому необходимо создать новую ветку для отработки своего проекта. Название ветки указывать в формате «LR4-FIO», где FIO – первые буквы фамилии, имени, отчества латиницей. Ветка создаётся для каждого участника команды. Дальнейшую работу проводить в своей ветке до момента слияния. Внимание! Новая ветка должна быть ответвлением от главной ветки! В противном случае операцию слияния провести будет невозможно.</w:t>
      </w:r>
    </w:p>
    <w:p w14:paraId="00000032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0" w:firstLine="0"/>
      </w:pPr>
      <w:r>
        <w:drawing>
          <wp:inline distT="114300" distB="114300" distL="114300" distR="114300">
            <wp:extent cx="5943600" cy="28448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3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0" w:firstLine="0"/>
      </w:pPr>
      <w:r>
        <w:drawing>
          <wp:inline distT="114300" distB="114300" distL="114300" distR="114300">
            <wp:extent cx="5943600" cy="26797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4">
      <w:pPr>
        <w:numPr>
          <w:ilvl w:val="0"/>
          <w:numId w:val="1"/>
        </w:numPr>
        <w:spacing w:before="240" w:after="240" w:line="276" w:lineRule="auto"/>
        <w:ind w:left="720" w:hanging="360"/>
      </w:pPr>
      <w:r>
        <w:rPr>
          <w:rtl w:val="0"/>
        </w:rPr>
        <w:t>Изучить основные команды git. Клонирование репозитория, инициализация, подготовка файлов к отправке, добавление коммита с комментарием (при выполнении задания комментарии для всех коммитов обязательны), отправка изменений на удаленный репозиторий, слияние, pull request и др. Описать изученные команды в файле «readme.md» в своей ветке.</w:t>
      </w:r>
    </w:p>
    <w:p w14:paraId="00000035">
      <w:pPr>
        <w:spacing w:before="240" w:after="240" w:line="276" w:lineRule="auto"/>
      </w:pPr>
      <w:r>
        <w:rPr>
          <w:rtl w:val="0"/>
        </w:rPr>
        <w:t>Для написания текста в readme можно использовать html разметку, затем следует отправить изменения в ветку, оставив комментарий к commit’у</w:t>
      </w:r>
    </w:p>
    <w:p w14:paraId="00000036">
      <w:pPr>
        <w:spacing w:before="240" w:after="240" w:line="276" w:lineRule="auto"/>
      </w:pPr>
      <w:r>
        <w:drawing>
          <wp:inline distT="114300" distB="114300" distL="114300" distR="114300">
            <wp:extent cx="5943600" cy="29845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7">
      <w:pPr>
        <w:numPr>
          <w:ilvl w:val="0"/>
          <w:numId w:val="1"/>
        </w:numPr>
        <w:spacing w:before="240" w:after="240" w:line="276" w:lineRule="auto"/>
        <w:ind w:left="720" w:hanging="360"/>
        <w:rPr>
          <w:u w:val="none"/>
        </w:rPr>
      </w:pPr>
      <w:r>
        <w:rPr>
          <w:rtl w:val="0"/>
        </w:rPr>
        <w:t>Клонировать удаленный репозиторий на локальный компьютер. Дальнейшие изменения проводить в локальном репозитории.</w:t>
      </w:r>
    </w:p>
    <w:p w14:paraId="00000038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0" w:firstLine="0"/>
      </w:pPr>
      <w:r>
        <w:rPr>
          <w:rtl w:val="0"/>
        </w:rPr>
        <w:t>Для клонирования репозитория использую приложение GitHub Desktop:</w:t>
      </w:r>
    </w:p>
    <w:p w14:paraId="00000039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0" w:firstLine="0"/>
      </w:pPr>
      <w:r>
        <w:drawing>
          <wp:inline distT="114300" distB="114300" distL="114300" distR="114300">
            <wp:extent cx="5943600" cy="317500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A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0" w:firstLine="0"/>
      </w:pPr>
      <w:r>
        <w:rPr>
          <w:rtl w:val="0"/>
        </w:rPr>
        <w:t>Кроме того, репозиторий можно клонировать, используя команды в Git Bash. Для этого в Git Bash нужно перейти в директорию, куда требуется клонировать репозиторий.</w:t>
      </w:r>
    </w:p>
    <w:p w14:paraId="0000003B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0" w:firstLine="0"/>
      </w:pPr>
      <w:r>
        <w:drawing>
          <wp:inline distT="114300" distB="114300" distL="114300" distR="114300">
            <wp:extent cx="5505450" cy="352425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C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0" w:firstLine="0"/>
      </w:pPr>
      <w:r>
        <w:rPr>
          <w:rtl w:val="0"/>
        </w:rPr>
        <w:t>Далее следует ввести команду git clone и вставить ссылку на проек</w:t>
      </w:r>
    </w:p>
    <w:p w14:paraId="0000003D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0" w:firstLine="0"/>
      </w:pPr>
      <w:r>
        <w:drawing>
          <wp:inline distT="114300" distB="114300" distL="114300" distR="114300">
            <wp:extent cx="5495925" cy="3524250"/>
            <wp:effectExtent l="0" t="0" r="0" b="0"/>
            <wp:docPr id="3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E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0" w:firstLine="0"/>
      </w:pPr>
      <w:r>
        <w:rPr>
          <w:rtl w:val="0"/>
        </w:rPr>
        <w:t>Ссылку скопировать с git:</w:t>
      </w:r>
    </w:p>
    <w:p w14:paraId="0000003F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0" w:firstLine="0"/>
      </w:pPr>
      <w:r>
        <w:drawing>
          <wp:inline distT="114300" distB="114300" distL="114300" distR="114300">
            <wp:extent cx="5943600" cy="3733800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0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0" w:firstLine="0"/>
      </w:pPr>
      <w:r>
        <w:rPr>
          <w:rtl w:val="0"/>
        </w:rPr>
        <w:t>Клонирование прошло успешно:</w:t>
      </w:r>
    </w:p>
    <w:p w14:paraId="00000041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0" w:firstLine="0"/>
      </w:pPr>
      <w:r>
        <w:drawing>
          <wp:inline distT="114300" distB="114300" distL="114300" distR="114300">
            <wp:extent cx="5591175" cy="3648075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2"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line="276" w:lineRule="auto"/>
        <w:ind w:left="0" w:firstLine="0"/>
      </w:pPr>
      <w:r>
        <w:drawing>
          <wp:inline distT="114300" distB="114300" distL="114300" distR="114300">
            <wp:extent cx="5943600" cy="3848100"/>
            <wp:effectExtent l="0" t="0" r="0" b="0"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3">
      <w:pPr>
        <w:numPr>
          <w:ilvl w:val="0"/>
          <w:numId w:val="1"/>
        </w:numPr>
        <w:spacing w:before="240" w:after="0" w:afterAutospacing="0" w:line="276" w:lineRule="auto"/>
        <w:ind w:left="720" w:hanging="360"/>
      </w:pPr>
      <w:r>
        <w:rPr>
          <w:rtl w:val="0"/>
        </w:rPr>
        <w:t>Создать в локальном репозитории текстовый файл с названием «FIO.txt» (FIO – первые буквы фамилии, имени, отчества латиницей) с данными о себе. В файле указать следующие данные:</w:t>
      </w:r>
    </w:p>
    <w:p w14:paraId="00000044">
      <w:pPr>
        <w:numPr>
          <w:ilvl w:val="0"/>
          <w:numId w:val="2"/>
        </w:numPr>
        <w:spacing w:before="0" w:beforeAutospacing="0" w:after="0" w:afterAutospacing="0" w:line="276" w:lineRule="auto"/>
        <w:ind w:left="1440" w:hanging="360"/>
        <w:rPr>
          <w:u w:val="none"/>
        </w:rPr>
      </w:pPr>
      <w:r>
        <w:rPr>
          <w:rtl w:val="0"/>
        </w:rPr>
        <w:t>·</w:t>
      </w:r>
      <w:r>
        <w:rPr>
          <w:sz w:val="14"/>
          <w:szCs w:val="14"/>
          <w:rtl w:val="0"/>
        </w:rPr>
        <w:t xml:space="preserve">  </w:t>
      </w:r>
      <w:r>
        <w:rPr>
          <w:sz w:val="14"/>
          <w:szCs w:val="14"/>
          <w:rtl w:val="0"/>
        </w:rPr>
        <w:tab/>
      </w:r>
      <w:r>
        <w:rPr>
          <w:rtl w:val="0"/>
        </w:rPr>
        <w:t>фамилия, имя, отчество;</w:t>
      </w:r>
    </w:p>
    <w:p w14:paraId="00000045">
      <w:pPr>
        <w:numPr>
          <w:ilvl w:val="0"/>
          <w:numId w:val="2"/>
        </w:numPr>
        <w:spacing w:before="0" w:beforeAutospacing="0" w:after="0" w:afterAutospacing="0" w:line="276" w:lineRule="auto"/>
        <w:ind w:left="1440" w:hanging="360"/>
        <w:rPr>
          <w:u w:val="none"/>
        </w:rPr>
      </w:pPr>
      <w:r>
        <w:rPr>
          <w:rtl w:val="0"/>
        </w:rPr>
        <w:t>·</w:t>
      </w:r>
      <w:r>
        <w:rPr>
          <w:sz w:val="14"/>
          <w:szCs w:val="14"/>
          <w:rtl w:val="0"/>
        </w:rPr>
        <w:t xml:space="preserve">  </w:t>
      </w:r>
      <w:r>
        <w:rPr>
          <w:sz w:val="14"/>
          <w:szCs w:val="14"/>
          <w:rtl w:val="0"/>
        </w:rPr>
        <w:tab/>
      </w:r>
      <w:r>
        <w:rPr>
          <w:rtl w:val="0"/>
        </w:rPr>
        <w:t>операционная система, на которой вы работаете с Git;</w:t>
      </w:r>
    </w:p>
    <w:p w14:paraId="00000046">
      <w:pPr>
        <w:numPr>
          <w:ilvl w:val="0"/>
          <w:numId w:val="2"/>
        </w:numPr>
        <w:spacing w:before="0" w:beforeAutospacing="0" w:after="0" w:afterAutospacing="0" w:line="276" w:lineRule="auto"/>
        <w:ind w:left="1440" w:hanging="360"/>
        <w:rPr>
          <w:u w:val="none"/>
        </w:rPr>
      </w:pPr>
      <w:r>
        <w:rPr>
          <w:rtl w:val="0"/>
        </w:rPr>
        <w:t>·</w:t>
      </w:r>
      <w:r>
        <w:rPr>
          <w:sz w:val="14"/>
          <w:szCs w:val="14"/>
          <w:rtl w:val="0"/>
        </w:rPr>
        <w:t xml:space="preserve">  </w:t>
      </w:r>
      <w:r>
        <w:rPr>
          <w:sz w:val="14"/>
          <w:szCs w:val="14"/>
          <w:rtl w:val="0"/>
        </w:rPr>
        <w:tab/>
      </w:r>
      <w:r>
        <w:rPr>
          <w:rtl w:val="0"/>
        </w:rPr>
        <w:t>образование (специальность);</w:t>
      </w:r>
    </w:p>
    <w:p w14:paraId="00000047">
      <w:pPr>
        <w:numPr>
          <w:ilvl w:val="0"/>
          <w:numId w:val="2"/>
        </w:numPr>
        <w:spacing w:before="0" w:beforeAutospacing="0" w:after="0" w:afterAutospacing="0" w:line="276" w:lineRule="auto"/>
        <w:ind w:left="1440" w:hanging="360"/>
        <w:rPr>
          <w:u w:val="none"/>
        </w:rPr>
      </w:pPr>
      <w:r>
        <w:rPr>
          <w:rtl w:val="0"/>
        </w:rPr>
        <w:t>·</w:t>
      </w:r>
      <w:r>
        <w:rPr>
          <w:sz w:val="14"/>
          <w:szCs w:val="14"/>
          <w:rtl w:val="0"/>
        </w:rPr>
        <w:t xml:space="preserve">  </w:t>
      </w:r>
      <w:r>
        <w:rPr>
          <w:sz w:val="14"/>
          <w:szCs w:val="14"/>
          <w:rtl w:val="0"/>
        </w:rPr>
        <w:tab/>
      </w:r>
      <w:r>
        <w:rPr>
          <w:rtl w:val="0"/>
        </w:rPr>
        <w:t>место работы (если не работаете), то желаемую должность, организацию или направление будущей работы;</w:t>
      </w:r>
    </w:p>
    <w:p w14:paraId="00000048">
      <w:pPr>
        <w:numPr>
          <w:ilvl w:val="0"/>
          <w:numId w:val="2"/>
        </w:numPr>
        <w:spacing w:before="0" w:beforeAutospacing="0" w:after="0" w:afterAutospacing="0" w:line="276" w:lineRule="auto"/>
        <w:ind w:left="1440" w:hanging="360"/>
        <w:rPr>
          <w:u w:val="none"/>
        </w:rPr>
      </w:pPr>
      <w:r>
        <w:rPr>
          <w:rtl w:val="0"/>
        </w:rPr>
        <w:t>·</w:t>
      </w:r>
      <w:r>
        <w:rPr>
          <w:sz w:val="14"/>
          <w:szCs w:val="14"/>
          <w:rtl w:val="0"/>
        </w:rPr>
        <w:t xml:space="preserve">  </w:t>
      </w:r>
      <w:r>
        <w:rPr>
          <w:sz w:val="14"/>
          <w:szCs w:val="14"/>
          <w:rtl w:val="0"/>
        </w:rPr>
        <w:tab/>
      </w:r>
      <w:r>
        <w:rPr>
          <w:rtl w:val="0"/>
        </w:rPr>
        <w:t>ключевые навыки;</w:t>
      </w:r>
    </w:p>
    <w:p w14:paraId="00000049">
      <w:pPr>
        <w:numPr>
          <w:ilvl w:val="0"/>
          <w:numId w:val="2"/>
        </w:numPr>
        <w:spacing w:before="0" w:beforeAutospacing="0" w:after="240" w:line="276" w:lineRule="auto"/>
        <w:ind w:left="1440" w:hanging="360"/>
        <w:rPr>
          <w:u w:val="none"/>
        </w:rPr>
      </w:pPr>
      <w:r>
        <w:rPr>
          <w:rtl w:val="0"/>
        </w:rPr>
        <w:t>·</w:t>
      </w:r>
      <w:r>
        <w:rPr>
          <w:sz w:val="14"/>
          <w:szCs w:val="14"/>
          <w:rtl w:val="0"/>
        </w:rPr>
        <w:t xml:space="preserve">  </w:t>
      </w:r>
      <w:r>
        <w:rPr>
          <w:sz w:val="14"/>
          <w:szCs w:val="14"/>
          <w:rtl w:val="0"/>
        </w:rPr>
        <w:tab/>
      </w:r>
      <w:r>
        <w:rPr>
          <w:rtl w:val="0"/>
        </w:rPr>
        <w:t>ваши увлечения, хобби.</w:t>
      </w:r>
    </w:p>
    <w:p w14:paraId="0000004A">
      <w:pPr>
        <w:spacing w:before="240" w:after="240" w:line="276" w:lineRule="auto"/>
        <w:ind w:left="0" w:firstLine="0"/>
      </w:pPr>
      <w:r>
        <w:rPr>
          <w:rtl w:val="0"/>
        </w:rPr>
        <w:t>Далее следуя заданию создаю в локальном репозитории txt файл с нужной информацией. Сохраняю в папке</w:t>
      </w:r>
    </w:p>
    <w:p w14:paraId="0000004B">
      <w:pPr>
        <w:spacing w:before="240" w:after="240" w:line="276" w:lineRule="auto"/>
        <w:ind w:left="0" w:firstLine="0"/>
      </w:pPr>
      <w:r>
        <w:drawing>
          <wp:inline distT="114300" distB="114300" distL="114300" distR="114300">
            <wp:extent cx="5943600" cy="42672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C">
      <w:pPr>
        <w:numPr>
          <w:ilvl w:val="0"/>
          <w:numId w:val="1"/>
        </w:numPr>
        <w:spacing w:before="240" w:after="240" w:line="276" w:lineRule="auto"/>
        <w:ind w:left="720" w:hanging="360"/>
      </w:pPr>
      <w:r>
        <w:rPr>
          <w:rtl w:val="0"/>
        </w:rPr>
        <w:t>Сохранить изменения (необходимо работать в своей ветке) и отправить изменения из локального репозитория на удаленный с использованием изученных ранее команд. Не забывать про добавление исчерпывающих комментариев. Проконтролировать наличие изменений на удаленном репозитории.</w:t>
      </w:r>
    </w:p>
    <w:p w14:paraId="0000004D">
      <w:pPr>
        <w:spacing w:before="240" w:after="240" w:line="276" w:lineRule="auto"/>
        <w:ind w:left="0" w:firstLine="0"/>
      </w:pPr>
      <w:r>
        <w:rPr>
          <w:rtl w:val="0"/>
        </w:rPr>
        <w:t xml:space="preserve">Для начала следует проверить, на какой ветке находимся: git branch </w:t>
      </w:r>
    </w:p>
    <w:p w14:paraId="0000004E">
      <w:pPr>
        <w:spacing w:before="240" w:after="240" w:line="276" w:lineRule="auto"/>
        <w:ind w:left="0" w:firstLine="0"/>
      </w:pPr>
      <w:r>
        <w:drawing>
          <wp:inline distT="114300" distB="114300" distL="114300" distR="114300">
            <wp:extent cx="5505450" cy="3514725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F">
      <w:pPr>
        <w:spacing w:before="240" w:after="240" w:line="276" w:lineRule="auto"/>
        <w:ind w:left="0" w:firstLine="0"/>
      </w:pPr>
      <w:r>
        <w:rPr>
          <w:rtl w:val="0"/>
        </w:rPr>
        <w:t xml:space="preserve">Находимся на нужной ветке. </w:t>
      </w:r>
      <w:r>
        <w:rPr>
          <w:rtl w:val="0"/>
        </w:rPr>
        <w:br w:type="textWrapping"/>
      </w:r>
      <w:r>
        <w:rPr>
          <w:rtl w:val="0"/>
        </w:rPr>
        <w:t>Далее следует добавить (пометить те файлы, которые планируется отправлять). В данном случае возможна отправка только одного файла, и он единственный, поэтому командой git add . добавляю все файлы (единственный нужный)</w:t>
      </w:r>
    </w:p>
    <w:p w14:paraId="00000050">
      <w:pPr>
        <w:spacing w:before="240" w:after="240" w:line="276" w:lineRule="auto"/>
        <w:ind w:left="0" w:firstLine="0"/>
      </w:pPr>
      <w:r>
        <w:drawing>
          <wp:inline distT="114300" distB="114300" distL="114300" distR="114300">
            <wp:extent cx="5505450" cy="3524250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1">
      <w:pPr>
        <w:spacing w:before="240" w:after="240" w:line="276" w:lineRule="auto"/>
        <w:ind w:left="0" w:firstLine="0"/>
      </w:pPr>
      <w:r>
        <w:rPr>
          <w:rtl w:val="0"/>
        </w:rPr>
        <w:t>Далее следует отправить изменения в ветку: git commit -m message</w:t>
      </w:r>
    </w:p>
    <w:p w14:paraId="00000052">
      <w:pPr>
        <w:spacing w:before="240" w:after="240" w:line="276" w:lineRule="auto"/>
        <w:ind w:left="0" w:firstLine="0"/>
      </w:pPr>
      <w:r>
        <w:drawing>
          <wp:inline distT="114300" distB="114300" distL="114300" distR="114300">
            <wp:extent cx="5562600" cy="3505200"/>
            <wp:effectExtent l="0" t="0" r="0" b="0"/>
            <wp:docPr id="2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3">
      <w:pPr>
        <w:spacing w:before="240" w:after="240" w:line="276" w:lineRule="auto"/>
        <w:ind w:left="0" w:firstLine="0"/>
      </w:pPr>
      <w:r>
        <w:rPr>
          <w:rtl w:val="0"/>
        </w:rPr>
        <w:t>Далее следует отправить изменения на удаленный репозиторий с помощью команды git push origin &lt;branch&gt;</w:t>
      </w:r>
    </w:p>
    <w:p w14:paraId="00000054">
      <w:pPr>
        <w:spacing w:before="240" w:after="240" w:line="276" w:lineRule="auto"/>
        <w:ind w:left="0" w:firstLine="0"/>
      </w:pPr>
      <w:r>
        <w:drawing>
          <wp:inline distT="114300" distB="114300" distL="114300" distR="114300">
            <wp:extent cx="5572125" cy="3552825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5">
      <w:pPr>
        <w:spacing w:before="240" w:after="240" w:line="276" w:lineRule="auto"/>
        <w:ind w:left="0" w:firstLine="0"/>
      </w:pPr>
      <w:r>
        <w:rPr>
          <w:rtl w:val="0"/>
        </w:rPr>
        <w:t>Для проверки успешного действия проверю на githab на сайте</w:t>
      </w:r>
    </w:p>
    <w:p w14:paraId="00000056">
      <w:pPr>
        <w:spacing w:before="240" w:after="240" w:line="276" w:lineRule="auto"/>
        <w:ind w:left="0" w:firstLine="0"/>
      </w:pPr>
      <w:r>
        <w:rPr>
          <w:rtl w:val="0"/>
        </w:rPr>
        <w:t>На ветке main нет лишних файлов:</w:t>
      </w:r>
    </w:p>
    <w:p w14:paraId="00000057">
      <w:pPr>
        <w:spacing w:before="240" w:after="240" w:line="276" w:lineRule="auto"/>
        <w:ind w:left="0" w:firstLine="0"/>
      </w:pPr>
      <w:r>
        <w:drawing>
          <wp:inline distT="114300" distB="114300" distL="114300" distR="114300">
            <wp:extent cx="5943600" cy="46228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8">
      <w:pPr>
        <w:spacing w:before="240" w:after="240" w:line="276" w:lineRule="auto"/>
        <w:ind w:left="0" w:firstLine="0"/>
      </w:pPr>
      <w:r>
        <w:rPr>
          <w:rtl w:val="0"/>
        </w:rPr>
        <w:t>На ветке LR4-MAV есть нужные изменения:</w:t>
      </w:r>
    </w:p>
    <w:p w14:paraId="00000059">
      <w:pPr>
        <w:spacing w:before="240" w:after="240" w:line="276" w:lineRule="auto"/>
        <w:ind w:left="0" w:firstLine="0"/>
      </w:pPr>
      <w:r>
        <w:drawing>
          <wp:inline distT="114300" distB="114300" distL="114300" distR="114300">
            <wp:extent cx="5943600" cy="6515100"/>
            <wp:effectExtent l="0" t="0" r="0" b="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A">
      <w:pPr>
        <w:spacing w:before="240" w:after="240" w:line="276" w:lineRule="auto"/>
        <w:ind w:left="0" w:firstLine="0"/>
      </w:pPr>
      <w:r>
        <w:drawing>
          <wp:inline distT="114300" distB="114300" distL="114300" distR="114300">
            <wp:extent cx="5943600" cy="14224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B">
      <w:pPr>
        <w:spacing w:before="240" w:after="240" w:line="276" w:lineRule="auto"/>
        <w:ind w:left="0" w:firstLine="0"/>
      </w:pPr>
    </w:p>
    <w:p w14:paraId="0000005C">
      <w:pPr>
        <w:numPr>
          <w:ilvl w:val="0"/>
          <w:numId w:val="1"/>
        </w:numPr>
        <w:spacing w:before="240" w:after="240" w:line="276" w:lineRule="auto"/>
        <w:ind w:left="720" w:hanging="360"/>
        <w:rPr>
          <w:u w:val="none"/>
        </w:rPr>
      </w:pPr>
      <w:r>
        <w:rPr>
          <w:rtl w:val="0"/>
        </w:rPr>
        <w:t>Открыть на локальном компьютере созданный ранее файл «FIO.txt». Добавить данные о среднем балле по предыдущему образованию. Отправить изменения на удаленный репозиторий. Проконтролировать учёт изменений.</w:t>
      </w:r>
    </w:p>
    <w:p w14:paraId="0000005D">
      <w:pPr>
        <w:spacing w:before="240" w:after="240" w:line="276" w:lineRule="auto"/>
        <w:ind w:left="0" w:firstLine="0"/>
      </w:pPr>
      <w:r>
        <w:rPr>
          <w:rtl w:val="0"/>
        </w:rPr>
        <w:t>Использую ранее описанные команды:</w:t>
      </w:r>
    </w:p>
    <w:p w14:paraId="0000005E">
      <w:pPr>
        <w:spacing w:before="240" w:after="240" w:line="276" w:lineRule="auto"/>
        <w:ind w:left="0" w:firstLine="0"/>
      </w:pPr>
      <w:r>
        <w:drawing>
          <wp:inline distT="114300" distB="114300" distL="114300" distR="114300">
            <wp:extent cx="5391150" cy="1076325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76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419725" cy="2667000"/>
            <wp:effectExtent l="0" t="0" r="0" b="0"/>
            <wp:docPr id="2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F">
      <w:pPr>
        <w:spacing w:before="240" w:after="240" w:line="276" w:lineRule="auto"/>
        <w:ind w:left="0" w:firstLine="0"/>
      </w:pPr>
      <w:r>
        <w:rPr>
          <w:rtl w:val="0"/>
        </w:rPr>
        <w:t>Для контроля изменений снова можно проверить файлы на сайте githab, или через приложение githab desctop, можно посмотреть историю изменений:</w:t>
      </w:r>
    </w:p>
    <w:p w14:paraId="00000060">
      <w:pPr>
        <w:spacing w:before="240" w:after="240" w:line="276" w:lineRule="auto"/>
        <w:ind w:left="0" w:firstLine="0"/>
      </w:pPr>
      <w:r>
        <w:drawing>
          <wp:inline distT="114300" distB="114300" distL="114300" distR="114300">
            <wp:extent cx="5943600" cy="39370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1">
      <w:pPr>
        <w:spacing w:before="240" w:after="240" w:line="276" w:lineRule="auto"/>
        <w:ind w:left="0" w:firstLine="0"/>
      </w:pPr>
      <w:r>
        <w:drawing>
          <wp:inline distT="114300" distB="114300" distL="114300" distR="114300">
            <wp:extent cx="5943600" cy="1257300"/>
            <wp:effectExtent l="0" t="0" r="0" b="0"/>
            <wp:docPr id="2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2">
      <w:pPr>
        <w:numPr>
          <w:ilvl w:val="0"/>
          <w:numId w:val="1"/>
        </w:numPr>
        <w:spacing w:before="240" w:after="240" w:line="276" w:lineRule="auto"/>
        <w:ind w:left="720" w:hanging="360"/>
      </w:pPr>
      <w:r>
        <w:rPr>
          <w:rtl w:val="0"/>
        </w:rPr>
        <w:t>Открыть на локальном компьютере созданный ранее файл «FIO.txt». Добавить данные о месте рождения. Отправить изменения на удаленный репозиторий. Проконтролировать учёт изменений.</w:t>
      </w:r>
    </w:p>
    <w:p w14:paraId="00000063">
      <w:pPr>
        <w:spacing w:before="240" w:after="240" w:line="276" w:lineRule="auto"/>
        <w:ind w:left="0" w:firstLine="0"/>
      </w:pPr>
      <w:r>
        <w:rPr>
          <w:rtl w:val="0"/>
        </w:rPr>
        <w:t>Алгоритм работы такой же, как и в предыдущих пунктах:</w:t>
      </w:r>
    </w:p>
    <w:p w14:paraId="00000064">
      <w:pPr>
        <w:spacing w:before="240" w:after="240" w:line="276" w:lineRule="auto"/>
        <w:ind w:left="0" w:firstLine="0"/>
      </w:pPr>
      <w:r>
        <w:drawing>
          <wp:inline distT="114300" distB="114300" distL="114300" distR="114300">
            <wp:extent cx="5943600" cy="1422400"/>
            <wp:effectExtent l="0" t="0" r="0" b="0"/>
            <wp:docPr id="3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5">
      <w:pPr>
        <w:numPr>
          <w:ilvl w:val="0"/>
          <w:numId w:val="1"/>
        </w:numPr>
        <w:spacing w:before="240" w:after="240" w:line="276" w:lineRule="auto"/>
        <w:ind w:left="720" w:hanging="360"/>
      </w:pPr>
      <w:r>
        <w:rPr>
          <w:rtl w:val="0"/>
        </w:rPr>
        <w:t>Произвести откат изменений до предыдущего коммита. Итогом должно стать такое состояние вашего репозитория в вашей ветке, каким оно было до внесения информации о месте рождения. Учтите, что удаление этой информации из файла и проведение нового коммита не является правильным решением данного пункта. Вам необходимо именно «откатиться» к состоянию предыдущего коммита</w:t>
      </w:r>
    </w:p>
    <w:p w14:paraId="00000066">
      <w:pPr>
        <w:spacing w:before="240" w:after="240" w:line="276" w:lineRule="auto"/>
        <w:ind w:left="0" w:firstLine="0"/>
      </w:pPr>
      <w:r>
        <w:rPr>
          <w:rtl w:val="0"/>
        </w:rPr>
        <w:t>Эти операции можно сделать командами git revert и git resert. Эти  команды различаются тем, что git revert создает новый коммит, а также не удаляет историю с ранее внесенными изменениями (коммитами). Тем самым вы полностью сохраняете структуру изменений проекта. git resert же передвигает указатель ветки (HEAD) на необходимый коммит. В своей работы мы чаще используем git resert– так как не хотим потерять никакие изменения. Для задания из л. р. использую git revert :</w:t>
      </w:r>
    </w:p>
    <w:p w14:paraId="00000067">
      <w:pPr>
        <w:spacing w:before="240" w:after="240" w:line="276" w:lineRule="auto"/>
        <w:ind w:left="0" w:firstLine="0"/>
      </w:pPr>
      <w:r>
        <w:drawing>
          <wp:inline distT="114300" distB="114300" distL="114300" distR="114300">
            <wp:extent cx="5476875" cy="4676775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8">
      <w:pPr>
        <w:spacing w:before="240" w:after="240" w:line="276" w:lineRule="auto"/>
        <w:ind w:left="0" w:firstLine="0"/>
      </w:pPr>
    </w:p>
    <w:p w14:paraId="00000069">
      <w:pPr>
        <w:spacing w:before="240" w:after="240" w:line="276" w:lineRule="auto"/>
        <w:ind w:left="0" w:firstLine="0"/>
      </w:pPr>
      <w:r>
        <w:rPr>
          <w:rtl w:val="0"/>
        </w:rPr>
        <w:t xml:space="preserve">После снова обновляю репозиторий. </w:t>
      </w:r>
    </w:p>
    <w:p w14:paraId="0000006A">
      <w:pPr>
        <w:spacing w:before="240" w:after="240" w:line="276" w:lineRule="auto"/>
        <w:ind w:left="0" w:firstLine="0"/>
      </w:pPr>
    </w:p>
    <w:p w14:paraId="0000006B">
      <w:pPr>
        <w:spacing w:before="240" w:after="240" w:line="276" w:lineRule="auto"/>
        <w:ind w:left="0" w:firstLine="0"/>
      </w:pPr>
    </w:p>
    <w:p w14:paraId="0000006C">
      <w:pPr>
        <w:spacing w:before="240" w:after="240" w:line="276" w:lineRule="auto"/>
        <w:ind w:left="0" w:firstLine="0"/>
      </w:pPr>
    </w:p>
    <w:p w14:paraId="0000006D">
      <w:pPr>
        <w:spacing w:before="240" w:after="240" w:line="276" w:lineRule="auto"/>
        <w:ind w:left="0" w:firstLine="0"/>
      </w:pPr>
    </w:p>
    <w:p w14:paraId="0000006E">
      <w:pPr>
        <w:spacing w:before="240" w:after="240" w:line="276" w:lineRule="auto"/>
        <w:ind w:left="0" w:firstLine="0"/>
      </w:pPr>
    </w:p>
    <w:p w14:paraId="0000006F">
      <w:pPr>
        <w:spacing w:before="240" w:after="240" w:line="276" w:lineRule="auto"/>
        <w:ind w:left="720" w:firstLine="0"/>
      </w:pPr>
    </w:p>
    <w:p w14:paraId="00000070">
      <w:pPr>
        <w:pStyle w:val="2"/>
        <w:spacing w:before="240" w:after="240" w:line="276" w:lineRule="auto"/>
      </w:pPr>
      <w:bookmarkStart w:id="2" w:name="_ms1fiz23vb0v" w:colFirst="0" w:colLast="0"/>
      <w:bookmarkEnd w:id="2"/>
      <w:r>
        <w:rPr>
          <w:rtl w:val="0"/>
        </w:rPr>
        <w:t>Контрольные вопросы</w:t>
      </w:r>
    </w:p>
    <w:p w14:paraId="00000071"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40" w:after="240" w:line="276" w:lineRule="auto"/>
        <w:ind w:left="720" w:right="0" w:hanging="360"/>
        <w:jc w:val="left"/>
        <w:rPr>
          <w:u w:val="none"/>
        </w:rPr>
      </w:pPr>
      <w:r>
        <w:rPr>
          <w:rtl w:val="0"/>
        </w:rPr>
        <w:t xml:space="preserve">  Что такое Git?</w:t>
      </w:r>
    </w:p>
    <w:p w14:paraId="00000072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40" w:after="240" w:line="276" w:lineRule="auto"/>
        <w:ind w:left="0" w:right="0" w:firstLine="0"/>
        <w:jc w:val="left"/>
      </w:pPr>
      <w:r>
        <w:rPr>
          <w:rtl w:val="0"/>
        </w:rPr>
        <w:t>Git - это распределенная система контроля версий..</w:t>
      </w:r>
    </w:p>
    <w:p w14:paraId="00000073">
      <w:pPr>
        <w:numPr>
          <w:ilvl w:val="0"/>
          <w:numId w:val="3"/>
        </w:numPr>
        <w:spacing w:before="240" w:after="240" w:line="276" w:lineRule="auto"/>
        <w:ind w:left="720" w:hanging="360"/>
        <w:rPr>
          <w:u w:val="none"/>
        </w:rPr>
      </w:pPr>
      <w:r>
        <w:rPr>
          <w:rtl w:val="0"/>
        </w:rPr>
        <w:t>Для чего команда разработки использует Git?</w:t>
      </w:r>
    </w:p>
    <w:p w14:paraId="00000074">
      <w:pPr>
        <w:spacing w:before="240" w:after="240" w:line="276" w:lineRule="auto"/>
        <w:ind w:left="0" w:firstLine="0"/>
        <w:rPr>
          <w:rFonts w:ascii="Arial" w:hAnsi="Arial" w:eastAsia="Arial" w:cs="Arial"/>
          <w:sz w:val="18"/>
          <w:szCs w:val="18"/>
          <w:highlight w:val="white"/>
        </w:rPr>
      </w:pPr>
      <w:r>
        <w:rPr>
          <w:rtl w:val="0"/>
        </w:rPr>
        <w:t>Используется для отслеживания и ведения истории изменения файлов. Чаще всего его используют для кода, но можно и для других файлов. Она позволяет следить за происходящими изменениями, а также работать над одним заданием одновременно нескольким разработчикам. Например, контроль версий помогает отслеживать исправления в текстовых документах или сохранять версии измененных файлов</w:t>
      </w:r>
      <w:r>
        <w:rPr>
          <w:rFonts w:ascii="Arial" w:hAnsi="Arial" w:eastAsia="Arial" w:cs="Arial"/>
          <w:color w:val="1F1F1F"/>
          <w:sz w:val="30"/>
          <w:szCs w:val="30"/>
          <w:highlight w:val="white"/>
          <w:rtl w:val="0"/>
        </w:rPr>
        <w:t>.</w:t>
      </w:r>
    </w:p>
    <w:p w14:paraId="00000075">
      <w:pPr>
        <w:numPr>
          <w:ilvl w:val="0"/>
          <w:numId w:val="3"/>
        </w:numPr>
        <w:spacing w:before="240" w:after="240" w:line="276" w:lineRule="auto"/>
        <w:ind w:left="720" w:hanging="360"/>
        <w:rPr>
          <w:u w:val="none"/>
        </w:rPr>
      </w:pPr>
      <w:r>
        <w:rPr>
          <w:sz w:val="14"/>
          <w:szCs w:val="14"/>
          <w:rtl w:val="0"/>
        </w:rPr>
        <w:t xml:space="preserve"> </w:t>
      </w:r>
      <w:r>
        <w:rPr>
          <w:rtl w:val="0"/>
        </w:rPr>
        <w:t>Основные команды и операции, необходимые для работы в Git.</w:t>
      </w:r>
    </w:p>
    <w:p w14:paraId="00000076">
      <w:pPr>
        <w:pBdr>
          <w:top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after="60" w:line="276" w:lineRule="auto"/>
      </w:pPr>
      <w:r>
        <w:rPr>
          <w:rtl w:val="0"/>
        </w:rPr>
        <w:t>git add: добавление файлов в индекс</w:t>
      </w:r>
    </w:p>
    <w:p w14:paraId="00000077">
      <w:pPr>
        <w:pBdr>
          <w:top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after="60" w:line="276" w:lineRule="auto"/>
      </w:pPr>
      <w:r>
        <w:rPr>
          <w:rtl w:val="0"/>
        </w:rPr>
        <w:t>git status: проверка статуса репозитория</w:t>
      </w:r>
    </w:p>
    <w:p w14:paraId="00000078">
      <w:pPr>
        <w:pBdr>
          <w:top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after="60" w:line="276" w:lineRule="auto"/>
      </w:pPr>
      <w:r>
        <w:rPr>
          <w:rtl w:val="0"/>
        </w:rPr>
        <w:t>git log: просмотр журнала коммитов</w:t>
      </w:r>
    </w:p>
    <w:p w14:paraId="00000079">
      <w:pPr>
        <w:pBdr>
          <w:top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after="60" w:line="276" w:lineRule="auto"/>
      </w:pPr>
      <w:r>
        <w:rPr>
          <w:rtl w:val="0"/>
        </w:rPr>
        <w:t>git show: просмотр коммита</w:t>
      </w:r>
    </w:p>
    <w:p w14:paraId="0000007A">
      <w:pPr>
        <w:pBdr>
          <w:top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after="60" w:line="276" w:lineRule="auto"/>
      </w:pPr>
      <w:r>
        <w:rPr>
          <w:rtl w:val="0"/>
        </w:rPr>
        <w:t>git diff: просмотр изменений до коммита</w:t>
      </w:r>
    </w:p>
    <w:p w14:paraId="0000007B">
      <w:pPr>
        <w:pBdr>
          <w:top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after="60" w:line="276" w:lineRule="auto"/>
      </w:pPr>
      <w:r>
        <w:rPr>
          <w:rtl w:val="0"/>
        </w:rPr>
        <w:t>git restore: отмена изменений</w:t>
      </w:r>
    </w:p>
    <w:p w14:paraId="0000007C">
      <w:pPr>
        <w:pBdr>
          <w:top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after="60" w:line="276" w:lineRule="auto"/>
      </w:pPr>
      <w:r>
        <w:rPr>
          <w:rtl w:val="0"/>
        </w:rPr>
        <w:t>git rm: удаление файлов из индекса</w:t>
      </w:r>
    </w:p>
    <w:p w14:paraId="0000007D">
      <w:pPr>
        <w:pBdr>
          <w:top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after="60" w:line="276" w:lineRule="auto"/>
      </w:pPr>
      <w:r>
        <w:rPr>
          <w:rtl w:val="0"/>
        </w:rPr>
        <w:t>git reset: откат коммита</w:t>
      </w:r>
    </w:p>
    <w:p w14:paraId="0000007E">
      <w:pPr>
        <w:pBdr>
          <w:top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after="60" w:line="276" w:lineRule="auto"/>
      </w:pPr>
      <w:r>
        <w:rPr>
          <w:rtl w:val="0"/>
        </w:rPr>
        <w:t>git commit: фиксирует изменения в репозитории</w:t>
      </w:r>
    </w:p>
    <w:p w14:paraId="0000007F">
      <w:pPr>
        <w:pBdr>
          <w:top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after="60" w:line="276" w:lineRule="auto"/>
      </w:pPr>
      <w:r>
        <w:rPr>
          <w:rtl w:val="0"/>
        </w:rPr>
        <w:t>git pull: извлекает изменениие из удаленного репозитория и автоматичски объединяет их с текущей веткой</w:t>
      </w:r>
    </w:p>
    <w:p w14:paraId="00000080">
      <w:pPr>
        <w:numPr>
          <w:ilvl w:val="0"/>
          <w:numId w:val="3"/>
        </w:numPr>
        <w:spacing w:before="240" w:after="240" w:line="276" w:lineRule="auto"/>
        <w:ind w:left="720" w:hanging="360"/>
        <w:rPr>
          <w:u w:val="none"/>
        </w:rPr>
      </w:pPr>
      <w:r>
        <w:rPr>
          <w:rtl w:val="0"/>
        </w:rPr>
        <w:t>Что значит инициализация репозитория, какая команда для этого используется?</w:t>
      </w:r>
    </w:p>
    <w:p w14:paraId="00000081">
      <w:pPr>
        <w:spacing w:before="240" w:after="240" w:line="276" w:lineRule="auto"/>
        <w:ind w:left="0" w:firstLine="0"/>
      </w:pPr>
      <w:r>
        <w:rPr>
          <w:rtl w:val="0"/>
        </w:rPr>
        <w:t>Инициализация – создание всех необходимых структур данных и файлов для начала отслеживания изменений в проекте с использованием системы контроля версий Git. Команда git init используется для инициализации нового репозитория Git в указанном каталоге.</w:t>
      </w:r>
    </w:p>
    <w:sectPr>
      <w:headerReference r:id="rId5" w:type="first"/>
      <w:pgSz w:w="12240" w:h="15840"/>
      <w:pgMar w:top="1440" w:right="1440" w:bottom="1440" w:left="1440" w:header="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480" w:lineRule="auto"/>
      </w:pPr>
      <w:r>
        <w:separator/>
      </w:r>
    </w:p>
  </w:footnote>
  <w:footnote w:type="continuationSeparator" w:id="1">
    <w:p>
      <w:pPr>
        <w:spacing w:line="48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82">
    <w:pPr>
      <w:pageBreakBefore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spacing w:before="960"/>
    </w:pPr>
    <w:r>
      <w:rPr>
        <w:rtl w:val="0"/>
      </w:rPr>
      <w:t>Лабораторная работа 4. Основы работы с системой управления версиями Git</w:t>
    </w:r>
    <w:r>
      <w:rPr>
        <w:rtl w:val="0"/>
      </w:rPr>
      <w:tab/>
    </w:r>
    <w:r>
      <w:rPr>
        <w:rtl w:val="0"/>
      </w:rPr>
      <w:tab/>
    </w:r>
    <w:r>
      <w:fldChar w:fldCharType="begin"/>
    </w:r>
    <w:r>
      <w:instrText xml:space="preserve">PAGE</w:instrText>
    </w:r>
    <w:r>
      <w:fldChar w:fldCharType="separate"/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13122A1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uiPriority w:val="0"/>
    <w:pPr>
      <w:spacing w:line="480" w:lineRule="auto"/>
    </w:pPr>
    <w:rPr>
      <w:sz w:val="24"/>
      <w:szCs w:val="24"/>
      <w:lang w:val="ru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jc w:val="center"/>
    </w:pPr>
    <w:rPr>
      <w:b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</w:pPr>
    <w:rPr>
      <w:b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ind w:firstLine="720"/>
    </w:pPr>
    <w:rPr>
      <w:b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ind w:firstLine="720"/>
    </w:pPr>
    <w:rPr>
      <w:b/>
      <w:i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</w:pPr>
    <w:rPr>
      <w:i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160" w:after="0"/>
    </w:pPr>
    <w:rPr>
      <w:rFonts w:ascii="Trebuchet MS" w:hAnsi="Trebuchet MS" w:eastAsia="Trebuchet MS" w:cs="Trebuchet MS"/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uiPriority w:val="0"/>
    <w:pPr>
      <w:keepNext/>
      <w:keepLines/>
      <w:pageBreakBefore w:val="0"/>
      <w:spacing w:before="2160"/>
      <w:jc w:val="center"/>
    </w:pPr>
  </w:style>
  <w:style w:type="paragraph" w:styleId="11">
    <w:name w:val="Subtitle"/>
    <w:basedOn w:val="1"/>
    <w:next w:val="1"/>
    <w:uiPriority w:val="0"/>
    <w:pPr>
      <w:keepNext/>
      <w:keepLines/>
      <w:pageBreakBefore w:val="0"/>
      <w:jc w:val="center"/>
    </w:pPr>
  </w:style>
  <w:style w:type="table" w:customStyle="1" w:styleId="12">
    <w:name w:val="Table Normal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22</Pages>
  <TotalTime>0</TotalTime>
  <ScaleCrop>false</ScaleCrop>
  <LinksUpToDate>false</LinksUpToDate>
  <Application>WPS Office_12.2.0.18911_F1E327BC-269C-435d-A152-05C5408002CA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2024-12-03T03:39:08Z</dcterms:created>
  <dc:creator>user</dc:creator>
  <cp:lastModifiedBy>user</cp:lastModifiedBy>
  <dcterms:modified xsi:type="dcterms:W3CDTF">2024-12-03T03:39:19Z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FD7E03F110C34DC1B0B94A89160BA968_12</vt:lpwstr>
  </property>
</Properties>
</file>